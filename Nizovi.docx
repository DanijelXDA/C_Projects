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2829" w:rsidRPr="004C2829" w:rsidRDefault="004C2829" w:rsidP="004C2829">
      <w:pPr>
        <w:pStyle w:val="Heading1"/>
        <w:jc w:val="center"/>
        <w:rPr>
          <w:rFonts w:ascii="Arial Black" w:hAnsi="Arial Black"/>
          <w:color w:val="00B050"/>
          <w:sz w:val="38"/>
        </w:rPr>
      </w:pPr>
      <w:r w:rsidRPr="004C2829">
        <w:rPr>
          <w:rFonts w:ascii="Arial Black" w:hAnsi="Arial Black"/>
          <w:color w:val="00B050"/>
          <w:sz w:val="38"/>
        </w:rPr>
        <w:t>Nizovi - Utvrđivanje</w:t>
      </w:r>
    </w:p>
    <w:p w:rsidR="004C2829" w:rsidRDefault="004C2829" w:rsidP="000F2898">
      <w:pPr>
        <w:pStyle w:val="Salutation"/>
      </w:pPr>
    </w:p>
    <w:p w:rsidR="00B7650C" w:rsidRPr="00B7650C" w:rsidRDefault="00B7650C" w:rsidP="00D17651">
      <w:pPr>
        <w:pStyle w:val="Signature"/>
      </w:pPr>
      <w:r>
        <w:t>Primer 1: Napisati program koji učitava</w:t>
      </w:r>
      <w:r w:rsidR="007554D5">
        <w:t xml:space="preserve"> i ispisuje</w:t>
      </w:r>
      <w:r>
        <w:t xml:space="preserve"> 10 elemenata celobrojnog niza.</w:t>
      </w:r>
    </w:p>
    <w:p w:rsidR="00B7650C" w:rsidRDefault="00D17651" w:rsidP="00B7650C">
      <w:r>
        <w:rPr>
          <w:noProof/>
          <w:lang w:val="sr-Latn-RS" w:eastAsia="sr-Latn-RS"/>
        </w:rPr>
        <w:drawing>
          <wp:inline distT="0" distB="0" distL="0" distR="0" wp14:anchorId="699F2FC4" wp14:editId="46BE9B30">
            <wp:extent cx="6675120" cy="29057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651" w:rsidRDefault="00D17651" w:rsidP="00B7650C">
      <w:pPr>
        <w:rPr>
          <w:color w:val="FF0000"/>
        </w:rPr>
      </w:pPr>
      <w:r>
        <w:t>Prekucati prethodni primer u CodeBlocks-u pokrenuti i testirati.</w:t>
      </w:r>
      <w:r w:rsidR="00301E90">
        <w:br/>
      </w:r>
      <w:r w:rsidRPr="00D17651">
        <w:rPr>
          <w:color w:val="FF0000"/>
        </w:rPr>
        <w:t>Program prepisati u svesku sa sve komentarima i test primerima!</w:t>
      </w:r>
    </w:p>
    <w:p w:rsidR="00D17651" w:rsidRDefault="00D17651" w:rsidP="00B7650C">
      <w:pPr>
        <w:rPr>
          <w:color w:val="FF0000"/>
        </w:rPr>
      </w:pPr>
      <w:r>
        <w:rPr>
          <w:color w:val="FF0000"/>
        </w:rPr>
        <w:t xml:space="preserve">Test primer: </w:t>
      </w:r>
      <w:r w:rsidR="00301E90">
        <w:rPr>
          <w:color w:val="FF0000"/>
        </w:rPr>
        <w:br/>
      </w:r>
      <w:r w:rsidR="008C2AA9">
        <w:rPr>
          <w:noProof/>
          <w:lang w:val="sr-Latn-RS" w:eastAsia="sr-Latn-RS"/>
        </w:rPr>
        <w:drawing>
          <wp:inline distT="0" distB="0" distL="0" distR="0" wp14:anchorId="6B80A44F" wp14:editId="3397CF50">
            <wp:extent cx="6675120" cy="13620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AA9" w:rsidRDefault="008C2AA9" w:rsidP="00B7650C">
      <w:pPr>
        <w:rPr>
          <w:color w:val="FF0000"/>
        </w:rPr>
      </w:pPr>
    </w:p>
    <w:p w:rsidR="008C2AA9" w:rsidRDefault="008C2AA9" w:rsidP="00B7650C">
      <w:pPr>
        <w:rPr>
          <w:color w:val="FF0000"/>
        </w:rPr>
      </w:pPr>
    </w:p>
    <w:p w:rsidR="00301E90" w:rsidRDefault="00301E90" w:rsidP="00B7650C">
      <w:pPr>
        <w:rPr>
          <w:color w:val="auto"/>
        </w:rPr>
      </w:pPr>
      <w:r>
        <w:rPr>
          <w:color w:val="auto"/>
        </w:rPr>
        <w:lastRenderedPageBreak/>
        <w:t>Primer 2: Napisati program koji učitava niz realnih brojeva od 15 elemenata.</w:t>
      </w:r>
      <w:r w:rsidR="00BD2F32">
        <w:rPr>
          <w:color w:val="auto"/>
        </w:rPr>
        <w:br/>
      </w:r>
      <w:r>
        <w:rPr>
          <w:color w:val="auto"/>
        </w:rPr>
        <w:t>Od korisnika se traži da unese koji broj želi da pronađe u datom nizu.</w:t>
      </w:r>
      <w:r w:rsidR="00BD2F32">
        <w:rPr>
          <w:color w:val="auto"/>
        </w:rPr>
        <w:t xml:space="preserve"> </w:t>
      </w:r>
      <w:r w:rsidR="00BD2F32">
        <w:rPr>
          <w:color w:val="auto"/>
        </w:rPr>
        <w:br/>
      </w:r>
      <w:r>
        <w:rPr>
          <w:color w:val="auto"/>
        </w:rPr>
        <w:t>Napomena: Nakon prvog uspešno pronađenog traženog broja u nizu prekinuti dalju pretragu niza i ispisati na kojoj se poziciji nalazi traženi element. U slučaju da traženi broj ne postoji u nizu ispisati odgovarajuću poruku!</w:t>
      </w:r>
    </w:p>
    <w:p w:rsidR="00301E90" w:rsidRDefault="00BD2F32" w:rsidP="00B7650C">
      <w:pPr>
        <w:rPr>
          <w:color w:val="auto"/>
        </w:rPr>
      </w:pPr>
      <w:r>
        <w:rPr>
          <w:noProof/>
          <w:lang w:val="sr-Latn-RS" w:eastAsia="sr-Latn-RS"/>
        </w:rPr>
        <w:drawing>
          <wp:inline distT="0" distB="0" distL="0" distR="0" wp14:anchorId="0A2B3790" wp14:editId="6DCA737F">
            <wp:extent cx="6675120" cy="4122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F32" w:rsidRDefault="00BD2F32" w:rsidP="00BD2F32">
      <w:pPr>
        <w:rPr>
          <w:color w:val="FF0000"/>
        </w:rPr>
      </w:pPr>
      <w:r>
        <w:t>Prekucati prethodni primer u CodeBlocks-u pokrenuti i testirati.</w:t>
      </w:r>
      <w:r>
        <w:br/>
      </w:r>
      <w:r w:rsidRPr="00D17651">
        <w:rPr>
          <w:color w:val="FF0000"/>
        </w:rPr>
        <w:t>Program prepisati u svesku sa sve komentarima i test primerima!</w:t>
      </w:r>
      <w:r w:rsidR="00AF5E7D">
        <w:rPr>
          <w:color w:val="FF0000"/>
        </w:rPr>
        <w:br/>
      </w:r>
      <w:r>
        <w:rPr>
          <w:color w:val="FF0000"/>
        </w:rPr>
        <w:br/>
      </w:r>
      <w:r>
        <w:rPr>
          <w:color w:val="FF0000"/>
        </w:rPr>
        <w:t xml:space="preserve">Test primer: </w:t>
      </w:r>
      <w:r>
        <w:rPr>
          <w:color w:val="FF0000"/>
        </w:rPr>
        <w:br/>
      </w:r>
      <w:r w:rsidR="00244030">
        <w:rPr>
          <w:noProof/>
          <w:lang w:val="sr-Latn-RS" w:eastAsia="sr-Latn-RS"/>
        </w:rPr>
        <w:drawing>
          <wp:inline distT="0" distB="0" distL="0" distR="0" wp14:anchorId="5F1150D8" wp14:editId="61454417">
            <wp:extent cx="6675120" cy="16744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030" w:rsidRDefault="00244030" w:rsidP="00BD2F32">
      <w:pPr>
        <w:rPr>
          <w:color w:val="FF0000"/>
        </w:rPr>
      </w:pPr>
    </w:p>
    <w:p w:rsidR="00BD2F32" w:rsidRDefault="008945B4" w:rsidP="00BD2F32">
      <w:pPr>
        <w:rPr>
          <w:color w:val="auto"/>
        </w:rPr>
      </w:pPr>
      <w:r>
        <w:rPr>
          <w:color w:val="auto"/>
        </w:rPr>
        <w:t>Primer 3: Napisati program koji rotira elemente niza udesno za jedno mesto.</w:t>
      </w:r>
    </w:p>
    <w:p w:rsidR="008945B4" w:rsidRDefault="008945B4" w:rsidP="00BD2F32">
      <w:pPr>
        <w:rPr>
          <w:color w:val="auto"/>
        </w:rPr>
      </w:pPr>
      <w:r>
        <w:rPr>
          <w:noProof/>
          <w:lang w:val="sr-Latn-RS" w:eastAsia="sr-Latn-RS"/>
        </w:rPr>
        <w:drawing>
          <wp:inline distT="0" distB="0" distL="0" distR="0" wp14:anchorId="76E8B753" wp14:editId="7E48FD16">
            <wp:extent cx="6675120" cy="47047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5B4" w:rsidRDefault="008945B4" w:rsidP="00BD2F32">
      <w:pPr>
        <w:rPr>
          <w:color w:val="FF0000"/>
        </w:rPr>
      </w:pPr>
      <w:r>
        <w:t>Prekucati prethodni primer u CodeBlocks-u pokrenuti i testirati.</w:t>
      </w:r>
      <w:r>
        <w:br/>
      </w:r>
      <w:r w:rsidRPr="00D17651">
        <w:rPr>
          <w:color w:val="FF0000"/>
        </w:rPr>
        <w:t>Program prepisati u svesku sa sve komentarima i test primerima!</w:t>
      </w:r>
      <w:r w:rsidR="00AF5E7D">
        <w:rPr>
          <w:color w:val="FF0000"/>
        </w:rPr>
        <w:br/>
      </w:r>
      <w:r>
        <w:rPr>
          <w:color w:val="FF0000"/>
        </w:rPr>
        <w:t xml:space="preserve">Test primer: </w:t>
      </w:r>
      <w:r>
        <w:rPr>
          <w:color w:val="FF0000"/>
        </w:rPr>
        <w:br/>
      </w:r>
      <w:r w:rsidR="00BF6CFD">
        <w:rPr>
          <w:noProof/>
          <w:lang w:val="sr-Latn-RS" w:eastAsia="sr-Latn-RS"/>
        </w:rPr>
        <w:drawing>
          <wp:inline distT="0" distB="0" distL="0" distR="0" wp14:anchorId="3CFCD15D" wp14:editId="02D38304">
            <wp:extent cx="6730419" cy="198000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" r="-957" b="697"/>
                    <a:stretch/>
                  </pic:blipFill>
                  <pic:spPr bwMode="auto">
                    <a:xfrm>
                      <a:off x="0" y="0"/>
                      <a:ext cx="6738993" cy="1982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2AA9" w:rsidRDefault="008C2AA9" w:rsidP="008C2AA9">
      <w:pPr>
        <w:rPr>
          <w:color w:val="auto"/>
        </w:rPr>
      </w:pPr>
      <w:r>
        <w:rPr>
          <w:color w:val="auto"/>
        </w:rPr>
        <w:lastRenderedPageBreak/>
        <w:t xml:space="preserve">Primer </w:t>
      </w:r>
      <w:r>
        <w:rPr>
          <w:color w:val="auto"/>
        </w:rPr>
        <w:t>4</w:t>
      </w:r>
      <w:r>
        <w:rPr>
          <w:color w:val="auto"/>
        </w:rPr>
        <w:t xml:space="preserve">: Napisati program koji rotira elemente niza </w:t>
      </w:r>
      <w:r>
        <w:rPr>
          <w:color w:val="auto"/>
        </w:rPr>
        <w:t>ulevo</w:t>
      </w:r>
      <w:r>
        <w:rPr>
          <w:color w:val="auto"/>
        </w:rPr>
        <w:t xml:space="preserve"> za jedno mesto.</w:t>
      </w:r>
    </w:p>
    <w:p w:rsidR="008C2AA9" w:rsidRDefault="00F7729B" w:rsidP="008C2AA9">
      <w:pPr>
        <w:rPr>
          <w:color w:val="auto"/>
        </w:rPr>
      </w:pPr>
      <w:r>
        <w:rPr>
          <w:noProof/>
          <w:lang w:val="sr-Latn-RS" w:eastAsia="sr-Latn-RS"/>
        </w:rPr>
        <w:drawing>
          <wp:inline distT="0" distB="0" distL="0" distR="0" wp14:anchorId="0612E4D5" wp14:editId="5B435CFF">
            <wp:extent cx="6858000" cy="48228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AA9" w:rsidRDefault="008C2AA9" w:rsidP="008C2AA9">
      <w:pPr>
        <w:rPr>
          <w:color w:val="FF0000"/>
        </w:rPr>
      </w:pPr>
      <w:r>
        <w:t>Prekucati prethodni primer u CodeBlocks-u pokrenuti i testirati.</w:t>
      </w:r>
      <w:r>
        <w:br/>
      </w:r>
      <w:r w:rsidRPr="00D17651">
        <w:rPr>
          <w:color w:val="FF0000"/>
        </w:rPr>
        <w:t>Program prepisati u svesku sa sve komentarima i test primerima!</w:t>
      </w:r>
      <w:r w:rsidR="00AF5E7D">
        <w:rPr>
          <w:color w:val="FF0000"/>
        </w:rPr>
        <w:br/>
      </w:r>
      <w:r>
        <w:rPr>
          <w:color w:val="FF0000"/>
        </w:rPr>
        <w:br/>
        <w:t xml:space="preserve">Test primer: </w:t>
      </w:r>
      <w:r>
        <w:rPr>
          <w:color w:val="FF0000"/>
        </w:rPr>
        <w:br/>
      </w:r>
      <w:r>
        <w:rPr>
          <w:noProof/>
          <w:lang w:val="sr-Latn-RS" w:eastAsia="sr-Latn-RS"/>
        </w:rPr>
        <w:drawing>
          <wp:inline distT="0" distB="0" distL="0" distR="0" wp14:anchorId="6C3B1A25" wp14:editId="6CEF0CBA">
            <wp:extent cx="6675120" cy="18421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CFD" w:rsidRDefault="00BF6CFD" w:rsidP="008C2AA9">
      <w:pPr>
        <w:rPr>
          <w:color w:val="FF0000"/>
        </w:rPr>
      </w:pPr>
    </w:p>
    <w:p w:rsidR="00BF6CFD" w:rsidRDefault="00146596" w:rsidP="008C2AA9">
      <w:pPr>
        <w:rPr>
          <w:color w:val="auto"/>
        </w:rPr>
      </w:pPr>
      <w:r w:rsidRPr="00146596">
        <w:rPr>
          <w:color w:val="auto"/>
        </w:rPr>
        <w:t>Primer 5:</w:t>
      </w:r>
      <w:r>
        <w:rPr>
          <w:color w:val="auto"/>
        </w:rPr>
        <w:t xml:space="preserve"> </w:t>
      </w:r>
      <w:r w:rsidR="009B7817">
        <w:rPr>
          <w:color w:val="auto"/>
        </w:rPr>
        <w:t>Napisati program koji invertuje elemente niza.</w:t>
      </w:r>
      <w:r w:rsidR="009B7817">
        <w:rPr>
          <w:color w:val="auto"/>
        </w:rPr>
        <w:br/>
        <w:t>Npr. Za niz: 1 5 4 2 3 nakon invertovanja izgledaće: 3 2 4 5 1</w:t>
      </w:r>
    </w:p>
    <w:p w:rsidR="00F7729B" w:rsidRDefault="00F7729B" w:rsidP="008C2AA9">
      <w:pPr>
        <w:rPr>
          <w:color w:val="auto"/>
        </w:rPr>
      </w:pPr>
      <w:r>
        <w:rPr>
          <w:noProof/>
          <w:lang w:val="sr-Latn-RS" w:eastAsia="sr-Latn-RS"/>
        </w:rPr>
        <w:drawing>
          <wp:inline distT="0" distB="0" distL="0" distR="0" wp14:anchorId="507A1035" wp14:editId="246467F0">
            <wp:extent cx="6858000" cy="46939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817" w:rsidRDefault="00F7729B" w:rsidP="008C2AA9">
      <w:pPr>
        <w:rPr>
          <w:color w:val="FF0000"/>
        </w:rPr>
      </w:pPr>
      <w:r>
        <w:t>Prekucati prethodni primer u CodeBlocks-u pokrenuti i testirati.</w:t>
      </w:r>
      <w:r>
        <w:br/>
      </w:r>
      <w:r w:rsidRPr="00D17651">
        <w:rPr>
          <w:color w:val="FF0000"/>
        </w:rPr>
        <w:t>Program prepisati u svesku sa sve komentarima i test primerima!</w:t>
      </w:r>
      <w:r>
        <w:rPr>
          <w:color w:val="FF0000"/>
        </w:rPr>
        <w:br/>
      </w:r>
      <w:r>
        <w:rPr>
          <w:color w:val="FF0000"/>
        </w:rPr>
        <w:br/>
        <w:t xml:space="preserve">Test primer: </w:t>
      </w:r>
      <w:r>
        <w:rPr>
          <w:color w:val="FF0000"/>
        </w:rPr>
        <w:br/>
      </w:r>
      <w:r>
        <w:rPr>
          <w:noProof/>
          <w:lang w:val="sr-Latn-RS" w:eastAsia="sr-Latn-RS"/>
        </w:rPr>
        <w:drawing>
          <wp:inline distT="0" distB="0" distL="0" distR="0" wp14:anchorId="0CF67EED" wp14:editId="560E84AD">
            <wp:extent cx="6840000" cy="16186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6" b="10533"/>
                    <a:stretch/>
                  </pic:blipFill>
                  <pic:spPr bwMode="auto">
                    <a:xfrm>
                      <a:off x="0" y="0"/>
                      <a:ext cx="6854173" cy="1621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29B" w:rsidRDefault="00F7729B" w:rsidP="008C2AA9">
      <w:pPr>
        <w:rPr>
          <w:color w:val="auto"/>
        </w:rPr>
      </w:pPr>
      <w:r>
        <w:rPr>
          <w:color w:val="auto"/>
        </w:rPr>
        <w:lastRenderedPageBreak/>
        <w:t xml:space="preserve">Primer 6: </w:t>
      </w:r>
      <w:r w:rsidR="00807461">
        <w:rPr>
          <w:color w:val="auto"/>
        </w:rPr>
        <w:t>Napisati program koji izbacuje element niza sa k-te pozicije.</w:t>
      </w:r>
    </w:p>
    <w:p w:rsidR="00807461" w:rsidRDefault="0005776C" w:rsidP="008C2AA9">
      <w:pPr>
        <w:rPr>
          <w:color w:val="auto"/>
        </w:rPr>
      </w:pPr>
      <w:r>
        <w:rPr>
          <w:noProof/>
          <w:lang w:val="sr-Latn-RS" w:eastAsia="sr-Latn-RS"/>
        </w:rPr>
        <w:drawing>
          <wp:inline distT="0" distB="0" distL="0" distR="0" wp14:anchorId="081B0E46" wp14:editId="08715CE7">
            <wp:extent cx="6858000" cy="50107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424" w:rsidRDefault="00B27424" w:rsidP="00B27424">
      <w:pPr>
        <w:rPr>
          <w:color w:val="auto"/>
        </w:rPr>
      </w:pPr>
      <w:r>
        <w:t>Prekucati prethodni primer u CodeBlocks-u pokrenuti i testirati.</w:t>
      </w:r>
      <w:r>
        <w:br/>
      </w:r>
      <w:r w:rsidRPr="00D17651">
        <w:rPr>
          <w:color w:val="FF0000"/>
        </w:rPr>
        <w:t>Program prepisati u svesku sa sve komentarima i test primerima!</w:t>
      </w:r>
      <w:r>
        <w:rPr>
          <w:color w:val="FF0000"/>
        </w:rPr>
        <w:br/>
        <w:t>Test primer:</w:t>
      </w:r>
    </w:p>
    <w:p w:rsidR="00B27424" w:rsidRDefault="00B27424" w:rsidP="008C2AA9">
      <w:pPr>
        <w:rPr>
          <w:color w:val="auto"/>
        </w:rPr>
      </w:pPr>
      <w:r>
        <w:rPr>
          <w:noProof/>
          <w:lang w:val="sr-Latn-RS" w:eastAsia="sr-Latn-RS"/>
        </w:rPr>
        <w:drawing>
          <wp:inline distT="0" distB="0" distL="0" distR="0" wp14:anchorId="77803BBC" wp14:editId="7B750FE7">
            <wp:extent cx="6854024" cy="180000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8947"/>
                    <a:stretch/>
                  </pic:blipFill>
                  <pic:spPr bwMode="auto">
                    <a:xfrm>
                      <a:off x="0" y="0"/>
                      <a:ext cx="6858000" cy="1801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776C" w:rsidRDefault="0005776C" w:rsidP="008C2AA9">
      <w:pPr>
        <w:rPr>
          <w:color w:val="auto"/>
        </w:rPr>
      </w:pPr>
      <w:r>
        <w:rPr>
          <w:color w:val="auto"/>
        </w:rPr>
        <w:lastRenderedPageBreak/>
        <w:t>Primer 7: Napisati program koji sortira niz u rastućem redosledu.</w:t>
      </w:r>
    </w:p>
    <w:p w:rsidR="001632BA" w:rsidRDefault="001632BA" w:rsidP="008C2AA9">
      <w:pPr>
        <w:rPr>
          <w:color w:val="auto"/>
        </w:rPr>
      </w:pPr>
      <w:r>
        <w:rPr>
          <w:noProof/>
          <w:lang w:val="sr-Latn-RS" w:eastAsia="sr-Latn-RS"/>
        </w:rPr>
        <w:drawing>
          <wp:inline distT="0" distB="0" distL="0" distR="0" wp14:anchorId="167C4DFA" wp14:editId="56A611C3">
            <wp:extent cx="6858000" cy="49479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2BA" w:rsidRDefault="001632BA" w:rsidP="001632BA">
      <w:pPr>
        <w:rPr>
          <w:color w:val="FF0000"/>
        </w:rPr>
      </w:pPr>
      <w:r>
        <w:t>Prekucati prethodni primer u CodeBlocks-u pokrenuti i testirati.</w:t>
      </w:r>
      <w:r>
        <w:br/>
      </w:r>
      <w:r w:rsidRPr="00D17651">
        <w:rPr>
          <w:color w:val="FF0000"/>
        </w:rPr>
        <w:t>Program prepisati u svesku sa sve komentarima i test primerima!</w:t>
      </w:r>
    </w:p>
    <w:p w:rsidR="001632BA" w:rsidRDefault="001632BA" w:rsidP="001632BA">
      <w:pPr>
        <w:rPr>
          <w:color w:val="auto"/>
        </w:rPr>
      </w:pPr>
      <w:r>
        <w:rPr>
          <w:color w:val="FF0000"/>
        </w:rPr>
        <w:br/>
        <w:t>Test primer:</w:t>
      </w:r>
    </w:p>
    <w:p w:rsidR="0005776C" w:rsidRDefault="001632BA" w:rsidP="008C2AA9">
      <w:pPr>
        <w:rPr>
          <w:color w:val="auto"/>
        </w:rPr>
      </w:pPr>
      <w:r>
        <w:rPr>
          <w:noProof/>
          <w:lang w:val="sr-Latn-RS" w:eastAsia="sr-Latn-RS"/>
        </w:rPr>
        <w:drawing>
          <wp:inline distT="0" distB="0" distL="0" distR="0" wp14:anchorId="75326B2C" wp14:editId="23B18A67">
            <wp:extent cx="6858000" cy="1511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2BA" w:rsidRDefault="001632BA" w:rsidP="001632BA">
      <w:pPr>
        <w:pStyle w:val="Heading1"/>
        <w:jc w:val="center"/>
        <w:rPr>
          <w:rFonts w:ascii="Arial Black" w:hAnsi="Arial Black"/>
          <w:color w:val="00B050"/>
          <w:sz w:val="38"/>
        </w:rPr>
      </w:pPr>
      <w:r w:rsidRPr="004C2829">
        <w:rPr>
          <w:rFonts w:ascii="Arial Black" w:hAnsi="Arial Black"/>
          <w:color w:val="00B050"/>
          <w:sz w:val="38"/>
        </w:rPr>
        <w:lastRenderedPageBreak/>
        <w:t xml:space="preserve">Nizovi </w:t>
      </w:r>
      <w:r>
        <w:rPr>
          <w:rFonts w:ascii="Arial Black" w:hAnsi="Arial Black"/>
          <w:color w:val="00B050"/>
          <w:sz w:val="38"/>
        </w:rPr>
        <w:t>–</w:t>
      </w:r>
      <w:r w:rsidRPr="004C2829">
        <w:rPr>
          <w:rFonts w:ascii="Arial Black" w:hAnsi="Arial Black"/>
          <w:color w:val="00B050"/>
          <w:sz w:val="38"/>
        </w:rPr>
        <w:t xml:space="preserve"> </w:t>
      </w:r>
      <w:r>
        <w:rPr>
          <w:rFonts w:ascii="Arial Black" w:hAnsi="Arial Black"/>
          <w:color w:val="00B050"/>
          <w:sz w:val="38"/>
        </w:rPr>
        <w:t>Pitanja</w:t>
      </w:r>
    </w:p>
    <w:p w:rsidR="001632BA" w:rsidRDefault="001632BA" w:rsidP="001632BA">
      <w:pPr>
        <w:pStyle w:val="ContactInfo"/>
      </w:pPr>
    </w:p>
    <w:p w:rsidR="001632BA" w:rsidRDefault="001632BA" w:rsidP="001632BA">
      <w:pPr>
        <w:pStyle w:val="ContactInfo"/>
        <w:numPr>
          <w:ilvl w:val="0"/>
          <w:numId w:val="11"/>
        </w:numPr>
      </w:pPr>
      <w:r>
        <w:t>Kako se učitava niz?</w:t>
      </w:r>
    </w:p>
    <w:p w:rsidR="001632BA" w:rsidRDefault="001632BA" w:rsidP="001632BA">
      <w:pPr>
        <w:pStyle w:val="ContactInfo"/>
        <w:numPr>
          <w:ilvl w:val="0"/>
          <w:numId w:val="11"/>
        </w:numPr>
      </w:pPr>
      <w:r>
        <w:t>Kako se ispisuje niz?</w:t>
      </w:r>
    </w:p>
    <w:p w:rsidR="001632BA" w:rsidRDefault="001632BA" w:rsidP="001632BA">
      <w:pPr>
        <w:pStyle w:val="ContactInfo"/>
        <w:numPr>
          <w:ilvl w:val="0"/>
          <w:numId w:val="11"/>
        </w:numPr>
      </w:pPr>
      <w:r>
        <w:t>Objasniti razliku između deklaracije i definicije niza.</w:t>
      </w:r>
    </w:p>
    <w:p w:rsidR="001632BA" w:rsidRDefault="001632BA" w:rsidP="001632BA">
      <w:pPr>
        <w:pStyle w:val="ContactInfo"/>
        <w:numPr>
          <w:ilvl w:val="0"/>
          <w:numId w:val="11"/>
        </w:numPr>
      </w:pPr>
      <w:r>
        <w:t>Kog tipa može biti brojač for petlje?</w:t>
      </w:r>
    </w:p>
    <w:p w:rsidR="004D075B" w:rsidRDefault="004D075B" w:rsidP="001632BA">
      <w:pPr>
        <w:pStyle w:val="ContactInfo"/>
        <w:numPr>
          <w:ilvl w:val="0"/>
          <w:numId w:val="11"/>
        </w:numPr>
      </w:pPr>
      <w:r>
        <w:t>Kojih sve tipova može niz?</w:t>
      </w:r>
    </w:p>
    <w:p w:rsidR="004D075B" w:rsidRDefault="004D075B" w:rsidP="001632BA">
      <w:pPr>
        <w:pStyle w:val="ContactInfo"/>
        <w:numPr>
          <w:ilvl w:val="0"/>
          <w:numId w:val="11"/>
        </w:numPr>
      </w:pPr>
      <w:r>
        <w:t>Zašto se pretražuje niz?</w:t>
      </w:r>
    </w:p>
    <w:p w:rsidR="004D075B" w:rsidRDefault="004D075B" w:rsidP="004D075B">
      <w:pPr>
        <w:pStyle w:val="ContactInfo"/>
        <w:numPr>
          <w:ilvl w:val="0"/>
          <w:numId w:val="11"/>
        </w:numPr>
      </w:pPr>
      <w:r>
        <w:t>Kako se vrši pretraga niza? Napisati deo koda ko</w:t>
      </w:r>
      <w:r w:rsidR="003D6787">
        <w:t>jim se niz pretražuje i objasniti napisani kod</w:t>
      </w:r>
      <w:r>
        <w:t>.</w:t>
      </w:r>
    </w:p>
    <w:p w:rsidR="004D075B" w:rsidRDefault="002B6047" w:rsidP="004D075B">
      <w:pPr>
        <w:pStyle w:val="ContactInfo"/>
        <w:numPr>
          <w:ilvl w:val="0"/>
          <w:numId w:val="11"/>
        </w:numPr>
      </w:pPr>
      <w:r>
        <w:t>Kako se invertuju elementi niza?</w:t>
      </w:r>
    </w:p>
    <w:p w:rsidR="002B6047" w:rsidRDefault="002B6047" w:rsidP="004D075B">
      <w:pPr>
        <w:pStyle w:val="ContactInfo"/>
        <w:numPr>
          <w:ilvl w:val="0"/>
          <w:numId w:val="11"/>
        </w:numPr>
      </w:pPr>
      <w:r>
        <w:t>Zašto se u for petlji brojač ‘i’ kreće do polovine niza( n / 2) a ne do kraja niza?</w:t>
      </w:r>
    </w:p>
    <w:p w:rsidR="002B6047" w:rsidRDefault="00C03C27" w:rsidP="004D075B">
      <w:pPr>
        <w:pStyle w:val="ContactInfo"/>
        <w:numPr>
          <w:ilvl w:val="0"/>
          <w:numId w:val="11"/>
        </w:numPr>
      </w:pPr>
      <w:r>
        <w:t>Kako se sortira niz?</w:t>
      </w:r>
    </w:p>
    <w:p w:rsidR="00C03C27" w:rsidRDefault="00C03C27" w:rsidP="00C03C27">
      <w:pPr>
        <w:pStyle w:val="Heading1"/>
        <w:jc w:val="center"/>
        <w:rPr>
          <w:rFonts w:ascii="Arial Black" w:hAnsi="Arial Black"/>
          <w:color w:val="00B050"/>
          <w:sz w:val="38"/>
        </w:rPr>
      </w:pPr>
      <w:r w:rsidRPr="004C2829">
        <w:rPr>
          <w:rFonts w:ascii="Arial Black" w:hAnsi="Arial Black"/>
          <w:color w:val="00B050"/>
          <w:sz w:val="38"/>
        </w:rPr>
        <w:t xml:space="preserve">Nizovi </w:t>
      </w:r>
      <w:r>
        <w:rPr>
          <w:rFonts w:ascii="Arial Black" w:hAnsi="Arial Black"/>
          <w:color w:val="00B050"/>
          <w:sz w:val="38"/>
        </w:rPr>
        <w:t>–</w:t>
      </w:r>
      <w:r w:rsidRPr="004C2829">
        <w:rPr>
          <w:rFonts w:ascii="Arial Black" w:hAnsi="Arial Black"/>
          <w:color w:val="00B050"/>
          <w:sz w:val="38"/>
        </w:rPr>
        <w:t xml:space="preserve"> </w:t>
      </w:r>
      <w:r>
        <w:rPr>
          <w:rFonts w:ascii="Arial Black" w:hAnsi="Arial Black"/>
          <w:color w:val="00B050"/>
          <w:sz w:val="38"/>
        </w:rPr>
        <w:t>Zadaci</w:t>
      </w:r>
    </w:p>
    <w:p w:rsidR="00C03C27" w:rsidRDefault="00C03C27" w:rsidP="00C03C27">
      <w:pPr>
        <w:pStyle w:val="ContactInfo"/>
      </w:pPr>
    </w:p>
    <w:p w:rsidR="00C03C27" w:rsidRDefault="00C03C27" w:rsidP="00C03C27">
      <w:pPr>
        <w:pStyle w:val="ContactInfo"/>
        <w:numPr>
          <w:ilvl w:val="0"/>
          <w:numId w:val="12"/>
        </w:numPr>
      </w:pPr>
      <w:r>
        <w:t xml:space="preserve">Napisati program koji učitava niz od 10 celih brojeva. </w:t>
      </w:r>
      <w:r w:rsidR="003D6787">
        <w:t xml:space="preserve"> </w:t>
      </w:r>
      <w:r>
        <w:t>Zatim program ispisuje samo elemente niza čija je vrednost parni broj.</w:t>
      </w:r>
      <w:r>
        <w:br/>
        <w:t>Npr. Za niz: 1 2 3 4 5 6 program će ispisati: 2 4 6.</w:t>
      </w:r>
    </w:p>
    <w:p w:rsidR="00C03C27" w:rsidRDefault="00C03C27" w:rsidP="00C03C27">
      <w:pPr>
        <w:pStyle w:val="ContactInfo"/>
      </w:pPr>
    </w:p>
    <w:p w:rsidR="00C03C27" w:rsidRDefault="00C03C27" w:rsidP="00C03C27">
      <w:pPr>
        <w:pStyle w:val="ContactInfo"/>
        <w:numPr>
          <w:ilvl w:val="0"/>
          <w:numId w:val="12"/>
        </w:numPr>
      </w:pPr>
      <w:r>
        <w:t>Napisati program koji učitava niz od n realnih brojeva, broj n tj. Veličinu niza unosi korisnik, a zatim program sortira niz u opadajućem redosledu.</w:t>
      </w:r>
      <w:r>
        <w:br/>
        <w:t>Nakon sortiranja ispisati sortirani niz na ekran.</w:t>
      </w:r>
    </w:p>
    <w:p w:rsidR="00C03C27" w:rsidRDefault="00C03C27" w:rsidP="00C03C27">
      <w:pPr>
        <w:pStyle w:val="ContactInfo"/>
      </w:pPr>
    </w:p>
    <w:p w:rsidR="00C03C27" w:rsidRDefault="00D527FC" w:rsidP="00C03C27">
      <w:pPr>
        <w:pStyle w:val="ContactInfo"/>
        <w:numPr>
          <w:ilvl w:val="0"/>
          <w:numId w:val="12"/>
        </w:numPr>
      </w:pPr>
      <w:r>
        <w:t>Napisati program koji učitava niz od n celih brojeva, n unosi korisnik, a zatim program pretražuje i broji koliko je neparnih brojeva u nizu.</w:t>
      </w:r>
      <w:r>
        <w:br/>
        <w:t>Na ekran se ispisuje koliko niz sadrži neparnih brojeva, ako su svi brojevi parni ispisati poruku da su u datom nizu svi brojevi parni.</w:t>
      </w:r>
      <w:r w:rsidR="003D6787">
        <w:br/>
      </w:r>
    </w:p>
    <w:p w:rsidR="00C03C27" w:rsidRPr="003D6787" w:rsidRDefault="003D6787" w:rsidP="003D6787">
      <w:pPr>
        <w:pStyle w:val="ContactInfo"/>
        <w:numPr>
          <w:ilvl w:val="0"/>
          <w:numId w:val="12"/>
        </w:numPr>
      </w:pPr>
      <w:r>
        <w:rPr>
          <w:noProof/>
          <w:lang w:val="sr-Latn-RS" w:eastAsia="sr-Latn-R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297180</wp:posOffset>
            </wp:positionH>
            <wp:positionV relativeFrom="paragraph">
              <wp:posOffset>268605</wp:posOffset>
            </wp:positionV>
            <wp:extent cx="3322955" cy="200406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955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27FC">
        <w:t>Prekucati sledeći program:</w:t>
      </w:r>
      <w:r w:rsidR="00D527FC">
        <w:br/>
      </w:r>
      <w:r>
        <w:t xml:space="preserve">                                                                                      </w:t>
      </w:r>
      <w:r w:rsidR="00D527FC">
        <w:t xml:space="preserve"> </w:t>
      </w:r>
      <w:r>
        <w:t>Z</w:t>
      </w:r>
      <w:bookmarkStart w:id="0" w:name="_GoBack"/>
      <w:bookmarkEnd w:id="0"/>
      <w:r>
        <w:t>ameniti ime Kristina drugim imenima.</w:t>
      </w:r>
      <w:r>
        <w:br/>
        <w:t xml:space="preserve">                                                                                       Šta će se desiti u izvršavanju programa?</w:t>
      </w:r>
    </w:p>
    <w:sectPr w:rsidR="00C03C27" w:rsidRPr="003D6787" w:rsidSect="00AF5E7D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 w:code="1"/>
      <w:pgMar w:top="720" w:right="720" w:bottom="72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0D02" w:rsidRDefault="00B70D02">
      <w:pPr>
        <w:spacing w:after="0" w:line="240" w:lineRule="auto"/>
      </w:pPr>
      <w:r>
        <w:separator/>
      </w:r>
    </w:p>
  </w:endnote>
  <w:endnote w:type="continuationSeparator" w:id="0">
    <w:p w:rsidR="00B70D02" w:rsidRDefault="00B70D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Microsoft Sans Serif">
    <w:panose1 w:val="020B0604020202020204"/>
    <w:charset w:val="EE"/>
    <w:family w:val="swiss"/>
    <w:pitch w:val="variable"/>
    <w:sig w:usb0="E1002AFF" w:usb1="C0000002" w:usb2="00000008" w:usb3="00000000" w:csb0="000101FF" w:csb1="00000000"/>
  </w:font>
  <w:font w:name="Franklin Gothic Demi">
    <w:altName w:val="Franklin Gothic Medium"/>
    <w:charset w:val="00"/>
    <w:family w:val="swiss"/>
    <w:pitch w:val="variable"/>
    <w:sig w:usb0="00000001" w:usb1="00000000" w:usb2="00000000" w:usb3="00000000" w:csb0="0000009F" w:csb1="00000000"/>
  </w:font>
  <w:font w:name="Arial Black">
    <w:panose1 w:val="020B0A04020102020204"/>
    <w:charset w:val="EE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0D6E" w:rsidRDefault="007E0D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21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408"/>
    </w:tblGrid>
    <w:tr w:rsidR="00115663" w:rsidTr="00115663">
      <w:trPr>
        <w:trHeight w:val="1421"/>
      </w:trPr>
      <w:tc>
        <w:tcPr>
          <w:tcW w:w="12221" w:type="dxa"/>
          <w:tcBorders>
            <w:top w:val="nil"/>
            <w:left w:val="nil"/>
            <w:bottom w:val="nil"/>
            <w:right w:val="nil"/>
          </w:tcBorders>
        </w:tcPr>
        <w:p w:rsidR="00115663" w:rsidRDefault="00115663" w:rsidP="00115663">
          <w:pPr>
            <w:pStyle w:val="Footer"/>
            <w:spacing w:after="0"/>
            <w:jc w:val="left"/>
          </w:pPr>
          <w:r>
            <w:rPr>
              <w:noProof/>
              <w:lang w:val="sr-Latn-RS" w:eastAsia="sr-Latn-RS"/>
            </w:rPr>
            <w:drawing>
              <wp:inline distT="0" distB="0" distL="0" distR="0" wp14:anchorId="40EDDCBE" wp14:editId="630CA0B0">
                <wp:extent cx="7879703" cy="899509"/>
                <wp:effectExtent l="0" t="0" r="0" b="0"/>
                <wp:docPr id="14" name="Picture 14" descr="Multiple green waves as abstract design in foot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green-waves-17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08034" cy="925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75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3470"/>
    </w:tblGrid>
    <w:tr w:rsidR="002E1A5A" w:rsidTr="002E1A5A">
      <w:trPr>
        <w:trHeight w:val="1362"/>
      </w:trPr>
      <w:tc>
        <w:tcPr>
          <w:tcW w:w="12275" w:type="dxa"/>
          <w:tcBorders>
            <w:top w:val="nil"/>
            <w:left w:val="nil"/>
            <w:bottom w:val="nil"/>
            <w:right w:val="nil"/>
          </w:tcBorders>
        </w:tcPr>
        <w:p w:rsidR="002E1A5A" w:rsidRDefault="002E1A5A" w:rsidP="002E1A5A">
          <w:pPr>
            <w:pStyle w:val="Footer"/>
            <w:spacing w:after="0"/>
          </w:pPr>
          <w:r>
            <w:rPr>
              <w:noProof/>
              <w:lang w:val="sr-Latn-RS" w:eastAsia="sr-Latn-RS"/>
            </w:rPr>
            <w:drawing>
              <wp:inline distT="0" distB="0" distL="0" distR="0" wp14:anchorId="552E7A18" wp14:editId="730ED4E4">
                <wp:extent cx="8551368" cy="976184"/>
                <wp:effectExtent l="0" t="0" r="2540" b="0"/>
                <wp:docPr id="15" name="Picture 15" descr="green waves desig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green-waves-17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50805" cy="1090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0D02" w:rsidRDefault="00B70D02">
      <w:pPr>
        <w:spacing w:after="0" w:line="240" w:lineRule="auto"/>
      </w:pPr>
      <w:r>
        <w:separator/>
      </w:r>
    </w:p>
  </w:footnote>
  <w:footnote w:type="continuationSeparator" w:id="0">
    <w:p w:rsidR="00B70D02" w:rsidRDefault="00B70D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0D6E" w:rsidRDefault="007E0D6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01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78"/>
    </w:tblGrid>
    <w:tr w:rsidR="00115663" w:rsidTr="00115663">
      <w:trPr>
        <w:trHeight w:val="1880"/>
      </w:trPr>
      <w:tc>
        <w:tcPr>
          <w:tcW w:w="12201" w:type="dxa"/>
          <w:tcBorders>
            <w:top w:val="nil"/>
            <w:left w:val="nil"/>
            <w:bottom w:val="nil"/>
            <w:right w:val="nil"/>
          </w:tcBorders>
        </w:tcPr>
        <w:p w:rsidR="00115663" w:rsidRDefault="00115663" w:rsidP="00115663">
          <w:pPr>
            <w:pStyle w:val="Header"/>
          </w:pPr>
          <w:r>
            <w:rPr>
              <w:noProof/>
              <w:lang w:val="sr-Latn-RS" w:eastAsia="sr-Latn-RS"/>
            </w:rPr>
            <w:drawing>
              <wp:inline distT="0" distB="0" distL="0" distR="0" wp14:anchorId="48E09B68" wp14:editId="0FFC9DBC">
                <wp:extent cx="7797114" cy="949420"/>
                <wp:effectExtent l="0" t="0" r="0" b="3175"/>
                <wp:docPr id="13" name="Picture 13" descr="Multiple green waves as abstract design in head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green-waves-16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87359" cy="972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1405" w:rsidRDefault="007E3A99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A638385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E181AE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B86C1F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5A2BB4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A10E52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798133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DBECF5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E54A4A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D28E3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FDE09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3003689"/>
    <w:multiLevelType w:val="hybridMultilevel"/>
    <w:tmpl w:val="7CA8DB5E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>
      <w:start w:val="1"/>
      <w:numFmt w:val="lowerLetter"/>
      <w:lvlText w:val="%2."/>
      <w:lvlJc w:val="left"/>
      <w:pPr>
        <w:ind w:left="1440" w:hanging="360"/>
      </w:pPr>
    </w:lvl>
    <w:lvl w:ilvl="2" w:tplc="241A001B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CC61F5"/>
    <w:multiLevelType w:val="hybridMultilevel"/>
    <w:tmpl w:val="37F059CA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2829"/>
    <w:rsid w:val="0005776C"/>
    <w:rsid w:val="00066E19"/>
    <w:rsid w:val="000B4BF8"/>
    <w:rsid w:val="000F2898"/>
    <w:rsid w:val="00115663"/>
    <w:rsid w:val="00146596"/>
    <w:rsid w:val="001632BA"/>
    <w:rsid w:val="00213EAB"/>
    <w:rsid w:val="00215D1D"/>
    <w:rsid w:val="00244030"/>
    <w:rsid w:val="002812CE"/>
    <w:rsid w:val="00284AAA"/>
    <w:rsid w:val="002B6047"/>
    <w:rsid w:val="002D7F70"/>
    <w:rsid w:val="002E1A5A"/>
    <w:rsid w:val="00301E90"/>
    <w:rsid w:val="00312210"/>
    <w:rsid w:val="00361777"/>
    <w:rsid w:val="00361FC2"/>
    <w:rsid w:val="003D6787"/>
    <w:rsid w:val="003F7C02"/>
    <w:rsid w:val="00462B54"/>
    <w:rsid w:val="004C2829"/>
    <w:rsid w:val="004C595E"/>
    <w:rsid w:val="004D075B"/>
    <w:rsid w:val="00535A9A"/>
    <w:rsid w:val="00576382"/>
    <w:rsid w:val="00620729"/>
    <w:rsid w:val="00673242"/>
    <w:rsid w:val="00691768"/>
    <w:rsid w:val="006F0367"/>
    <w:rsid w:val="007554D5"/>
    <w:rsid w:val="007C4A68"/>
    <w:rsid w:val="007E0D6E"/>
    <w:rsid w:val="007E3A99"/>
    <w:rsid w:val="00807461"/>
    <w:rsid w:val="008658F6"/>
    <w:rsid w:val="008945AC"/>
    <w:rsid w:val="008945B4"/>
    <w:rsid w:val="008C2AA9"/>
    <w:rsid w:val="009439AA"/>
    <w:rsid w:val="009B7817"/>
    <w:rsid w:val="00A45E55"/>
    <w:rsid w:val="00AF5E7D"/>
    <w:rsid w:val="00B22EC4"/>
    <w:rsid w:val="00B27424"/>
    <w:rsid w:val="00B54EAE"/>
    <w:rsid w:val="00B552FE"/>
    <w:rsid w:val="00B70D02"/>
    <w:rsid w:val="00B7650C"/>
    <w:rsid w:val="00BA5A05"/>
    <w:rsid w:val="00BC06ED"/>
    <w:rsid w:val="00BD2F32"/>
    <w:rsid w:val="00BF6CFD"/>
    <w:rsid w:val="00C03C27"/>
    <w:rsid w:val="00CE2CAB"/>
    <w:rsid w:val="00D17651"/>
    <w:rsid w:val="00D527FC"/>
    <w:rsid w:val="00D904CD"/>
    <w:rsid w:val="00DE3E34"/>
    <w:rsid w:val="00E041D6"/>
    <w:rsid w:val="00E32718"/>
    <w:rsid w:val="00E71405"/>
    <w:rsid w:val="00E802A8"/>
    <w:rsid w:val="00F7729B"/>
    <w:rsid w:val="00F83039"/>
    <w:rsid w:val="00F87567"/>
    <w:rsid w:val="00FA5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32E0DB2"/>
  <w15:chartTrackingRefBased/>
  <w15:docId w15:val="{805B192A-B3B9-4B95-8F52-E8F4A1A65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3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iPriority="5" w:unhideWhenUsed="1" w:qFormat="1"/>
    <w:lsdException w:name="Signature" w:semiHidden="1" w:uiPriority="6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39AA"/>
    <w:rPr>
      <w:color w:val="000000" w:themeColor="text1"/>
      <w:sz w:val="24"/>
    </w:rPr>
  </w:style>
  <w:style w:type="paragraph" w:styleId="Heading1">
    <w:name w:val="heading 1"/>
    <w:basedOn w:val="Normal"/>
    <w:next w:val="ContactInfo"/>
    <w:link w:val="Heading1Char"/>
    <w:uiPriority w:val="1"/>
    <w:qFormat/>
    <w:rsid w:val="002E1A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olor w:val="3D5157" w:themeColor="accent2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1"/>
    <w:semiHidden/>
    <w:unhideWhenUsed/>
    <w:qFormat/>
    <w:rsid w:val="00FA5F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4F6228" w:themeColor="accent6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semiHidden/>
    <w:unhideWhenUsed/>
    <w:qFormat/>
    <w:rsid w:val="00FA5F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F6228" w:themeColor="accent6" w:themeShade="80"/>
      <w:szCs w:val="24"/>
    </w:rPr>
  </w:style>
  <w:style w:type="paragraph" w:styleId="Heading4">
    <w:name w:val="heading 4"/>
    <w:basedOn w:val="Normal"/>
    <w:next w:val="Normal"/>
    <w:link w:val="Heading4Char"/>
    <w:uiPriority w:val="1"/>
    <w:semiHidden/>
    <w:unhideWhenUsed/>
    <w:qFormat/>
    <w:rsid w:val="00FA5F9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F6228" w:themeColor="accent6" w:themeShade="80"/>
    </w:rPr>
  </w:style>
  <w:style w:type="paragraph" w:styleId="Heading5">
    <w:name w:val="heading 5"/>
    <w:basedOn w:val="Normal"/>
    <w:next w:val="Normal"/>
    <w:link w:val="Heading5Char"/>
    <w:uiPriority w:val="1"/>
    <w:semiHidden/>
    <w:unhideWhenUsed/>
    <w:qFormat/>
    <w:rsid w:val="00FA5F92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color w:val="4F6228" w:themeColor="accent6" w:themeShade="80"/>
    </w:rPr>
  </w:style>
  <w:style w:type="paragraph" w:styleId="Heading6">
    <w:name w:val="heading 6"/>
    <w:basedOn w:val="Normal"/>
    <w:next w:val="Normal"/>
    <w:link w:val="Heading6Char"/>
    <w:uiPriority w:val="1"/>
    <w:semiHidden/>
    <w:unhideWhenUsed/>
    <w:qFormat/>
    <w:rsid w:val="00FA5F92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color w:val="4F6228" w:themeColor="accent6" w:themeShade="80"/>
    </w:rPr>
  </w:style>
  <w:style w:type="paragraph" w:styleId="Heading7">
    <w:name w:val="heading 7"/>
    <w:basedOn w:val="Normal"/>
    <w:next w:val="Normal"/>
    <w:link w:val="Heading7Char"/>
    <w:uiPriority w:val="1"/>
    <w:semiHidden/>
    <w:unhideWhenUsed/>
    <w:qFormat/>
    <w:rsid w:val="00FA5F9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4F6228" w:themeColor="accent6" w:themeShade="80"/>
    </w:rPr>
  </w:style>
  <w:style w:type="paragraph" w:styleId="Heading8">
    <w:name w:val="heading 8"/>
    <w:basedOn w:val="Normal"/>
    <w:next w:val="Normal"/>
    <w:link w:val="Heading8Char"/>
    <w:uiPriority w:val="1"/>
    <w:semiHidden/>
    <w:unhideWhenUsed/>
    <w:qFormat/>
    <w:rsid w:val="00D90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1"/>
    <w:semiHidden/>
    <w:unhideWhenUsed/>
    <w:qFormat/>
    <w:rsid w:val="00D90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E1A5A"/>
    <w:rPr>
      <w:rFonts w:asciiTheme="majorHAnsi" w:eastAsiaTheme="majorEastAsia" w:hAnsiTheme="majorHAnsi" w:cstheme="majorBidi"/>
      <w:bCs/>
      <w:color w:val="3D5157" w:themeColor="accent2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  <w:rPr>
      <w:bCs w:val="0"/>
      <w:szCs w:val="32"/>
    </w:rPr>
  </w:style>
  <w:style w:type="paragraph" w:styleId="Header">
    <w:name w:val="header"/>
    <w:basedOn w:val="Normal"/>
    <w:link w:val="HeaderChar"/>
    <w:uiPriority w:val="99"/>
    <w:unhideWhenUsed/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40"/>
      <w:jc w:val="center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customStyle="1" w:styleId="ContactInfo">
    <w:name w:val="Contact Info"/>
    <w:basedOn w:val="Normal"/>
    <w:uiPriority w:val="2"/>
    <w:qFormat/>
    <w:rsid w:val="000F2898"/>
    <w:pPr>
      <w:spacing w:after="0"/>
      <w:contextualSpacing/>
    </w:pPr>
    <w:rPr>
      <w:rFonts w:eastAsiaTheme="minorEastAsia"/>
      <w:color w:val="607E4C" w:themeColor="accent4"/>
    </w:rPr>
  </w:style>
  <w:style w:type="paragraph" w:styleId="Closing">
    <w:name w:val="Closing"/>
    <w:basedOn w:val="Normal"/>
    <w:next w:val="Signature"/>
    <w:link w:val="ClosingChar"/>
    <w:uiPriority w:val="5"/>
    <w:qFormat/>
    <w:rsid w:val="002E1A5A"/>
    <w:pPr>
      <w:spacing w:before="720"/>
    </w:pPr>
    <w:rPr>
      <w:rFonts w:eastAsiaTheme="minorEastAsia"/>
      <w:bCs/>
      <w:szCs w:val="18"/>
    </w:rPr>
  </w:style>
  <w:style w:type="character" w:customStyle="1" w:styleId="ClosingChar">
    <w:name w:val="Closing Char"/>
    <w:basedOn w:val="DefaultParagraphFont"/>
    <w:link w:val="Closing"/>
    <w:uiPriority w:val="5"/>
    <w:rsid w:val="002E1A5A"/>
    <w:rPr>
      <w:rFonts w:eastAsiaTheme="minorEastAsia"/>
      <w:bCs/>
      <w:color w:val="000000" w:themeColor="text1"/>
      <w:sz w:val="24"/>
      <w:szCs w:val="18"/>
    </w:rPr>
  </w:style>
  <w:style w:type="paragraph" w:styleId="Signature">
    <w:name w:val="Signature"/>
    <w:basedOn w:val="Normal"/>
    <w:next w:val="Normal"/>
    <w:link w:val="SignatureChar"/>
    <w:uiPriority w:val="6"/>
    <w:qFormat/>
    <w:pPr>
      <w:spacing w:before="720" w:after="280"/>
      <w:contextualSpacing/>
    </w:pPr>
    <w:rPr>
      <w:rFonts w:eastAsiaTheme="minorEastAsia"/>
      <w:bCs/>
      <w:szCs w:val="18"/>
    </w:rPr>
  </w:style>
  <w:style w:type="character" w:customStyle="1" w:styleId="SignatureChar">
    <w:name w:val="Signature Char"/>
    <w:basedOn w:val="DefaultParagraphFont"/>
    <w:link w:val="Signature"/>
    <w:uiPriority w:val="6"/>
    <w:rPr>
      <w:rFonts w:eastAsiaTheme="minorEastAsia"/>
      <w:bCs/>
      <w:szCs w:val="18"/>
    </w:rPr>
  </w:style>
  <w:style w:type="paragraph" w:styleId="Salutation">
    <w:name w:val="Salutation"/>
    <w:basedOn w:val="Normal"/>
    <w:next w:val="Normal"/>
    <w:link w:val="SalutationChar"/>
    <w:uiPriority w:val="4"/>
    <w:qFormat/>
    <w:rsid w:val="00E32718"/>
    <w:pPr>
      <w:spacing w:before="440" w:after="180"/>
    </w:pPr>
    <w:rPr>
      <w:rFonts w:eastAsiaTheme="minorEastAsia"/>
      <w:bCs/>
      <w:szCs w:val="18"/>
    </w:rPr>
  </w:style>
  <w:style w:type="character" w:customStyle="1" w:styleId="SalutationChar">
    <w:name w:val="Salutation Char"/>
    <w:basedOn w:val="DefaultParagraphFont"/>
    <w:link w:val="Salutation"/>
    <w:uiPriority w:val="4"/>
    <w:rsid w:val="00E32718"/>
    <w:rPr>
      <w:rFonts w:eastAsiaTheme="minorEastAsia"/>
      <w:bCs/>
      <w:color w:val="000000" w:themeColor="text1"/>
      <w:sz w:val="24"/>
      <w:szCs w:val="18"/>
    </w:rPr>
  </w:style>
  <w:style w:type="character" w:styleId="Strong">
    <w:name w:val="Strong"/>
    <w:basedOn w:val="DefaultParagraphFont"/>
    <w:uiPriority w:val="22"/>
    <w:qFormat/>
    <w:rPr>
      <w:b/>
      <w:bCs/>
      <w:color w:val="3D5157" w:themeColor="accent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6"/>
      <w:szCs w:val="26"/>
    </w:rPr>
  </w:style>
  <w:style w:type="table" w:styleId="TableGrid">
    <w:name w:val="Table Grid"/>
    <w:basedOn w:val="TableNormal"/>
    <w:uiPriority w:val="39"/>
    <w:rsid w:val="003122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1"/>
    <w:semiHidden/>
    <w:rsid w:val="00FA5F92"/>
    <w:rPr>
      <w:rFonts w:asciiTheme="majorHAnsi" w:eastAsiaTheme="majorEastAsia" w:hAnsiTheme="majorHAnsi" w:cstheme="majorBidi"/>
      <w:i/>
      <w:iCs/>
      <w:color w:val="4F6228" w:themeColor="accent6" w:themeShade="80"/>
      <w:sz w:val="24"/>
    </w:rPr>
  </w:style>
  <w:style w:type="character" w:customStyle="1" w:styleId="Heading5Char">
    <w:name w:val="Heading 5 Char"/>
    <w:basedOn w:val="DefaultParagraphFont"/>
    <w:link w:val="Heading5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</w:rPr>
  </w:style>
  <w:style w:type="character" w:customStyle="1" w:styleId="Heading6Char">
    <w:name w:val="Heading 6 Char"/>
    <w:basedOn w:val="DefaultParagraphFont"/>
    <w:link w:val="Heading6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</w:rPr>
  </w:style>
  <w:style w:type="character" w:customStyle="1" w:styleId="Heading3Char">
    <w:name w:val="Heading 3 Char"/>
    <w:basedOn w:val="DefaultParagraphFont"/>
    <w:link w:val="Heading3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  <w:szCs w:val="24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0F2898"/>
    <w:rPr>
      <w:i/>
      <w:iCs/>
      <w:color w:val="4F6228" w:themeColor="accent6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0F2898"/>
    <w:pPr>
      <w:pBdr>
        <w:top w:val="single" w:sz="4" w:space="10" w:color="4F6228" w:themeColor="accent6" w:themeShade="80"/>
        <w:bottom w:val="single" w:sz="4" w:space="10" w:color="4F6228" w:themeColor="accent6" w:themeShade="80"/>
      </w:pBdr>
      <w:spacing w:before="360" w:after="360"/>
      <w:ind w:left="864" w:right="864"/>
      <w:jc w:val="center"/>
    </w:pPr>
    <w:rPr>
      <w:i/>
      <w:iCs/>
      <w:color w:val="3C5020" w:themeColor="accent5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F2898"/>
    <w:rPr>
      <w:i/>
      <w:iCs/>
      <w:color w:val="3C5020" w:themeColor="accent5" w:themeShade="80"/>
      <w:sz w:val="24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0F2898"/>
    <w:rPr>
      <w:b/>
      <w:bCs/>
      <w:caps w:val="0"/>
      <w:smallCaps/>
      <w:color w:val="3C5020" w:themeColor="accent5" w:themeShade="80"/>
      <w:spacing w:val="5"/>
    </w:rPr>
  </w:style>
  <w:style w:type="paragraph" w:styleId="BlockText">
    <w:name w:val="Block Text"/>
    <w:basedOn w:val="Normal"/>
    <w:uiPriority w:val="99"/>
    <w:semiHidden/>
    <w:unhideWhenUsed/>
    <w:rsid w:val="000F2898"/>
    <w:pPr>
      <w:pBdr>
        <w:top w:val="single" w:sz="2" w:space="10" w:color="3C5020" w:themeColor="accent5" w:themeShade="80"/>
        <w:left w:val="single" w:sz="2" w:space="10" w:color="3C5020" w:themeColor="accent5" w:themeShade="80"/>
        <w:bottom w:val="single" w:sz="2" w:space="10" w:color="3C5020" w:themeColor="accent5" w:themeShade="80"/>
        <w:right w:val="single" w:sz="2" w:space="10" w:color="3C5020" w:themeColor="accent5" w:themeShade="80"/>
      </w:pBdr>
      <w:ind w:left="1152" w:right="1152"/>
    </w:pPr>
    <w:rPr>
      <w:rFonts w:eastAsiaTheme="minorEastAsia"/>
      <w:i/>
      <w:iCs/>
      <w:color w:val="3C5020" w:themeColor="accent5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0F2898"/>
    <w:rPr>
      <w:color w:val="4F6228" w:themeColor="accent6" w:themeShade="80"/>
      <w:u w:val="single"/>
    </w:rPr>
  </w:style>
  <w:style w:type="character" w:styleId="Hyperlink">
    <w:name w:val="Hyperlink"/>
    <w:basedOn w:val="DefaultParagraphFont"/>
    <w:uiPriority w:val="99"/>
    <w:semiHidden/>
    <w:unhideWhenUsed/>
    <w:rsid w:val="009439AA"/>
    <w:rPr>
      <w:color w:val="3D5157" w:themeColor="accent2"/>
      <w:u w:val="single"/>
    </w:rPr>
  </w:style>
  <w:style w:type="character" w:styleId="BookTitle">
    <w:name w:val="Book Title"/>
    <w:basedOn w:val="DefaultParagraphFont"/>
    <w:uiPriority w:val="33"/>
    <w:semiHidden/>
    <w:unhideWhenUsed/>
    <w:qFormat/>
    <w:rsid w:val="00D904CD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904CD"/>
    <w:pPr>
      <w:spacing w:after="200" w:line="240" w:lineRule="auto"/>
    </w:pPr>
    <w:rPr>
      <w:i/>
      <w:iCs/>
      <w:color w:val="2F4158" w:themeColor="text2"/>
      <w:sz w:val="18"/>
      <w:szCs w:val="18"/>
    </w:rPr>
  </w:style>
  <w:style w:type="character" w:styleId="Emphasis">
    <w:name w:val="Emphasis"/>
    <w:basedOn w:val="DefaultParagraphFont"/>
    <w:uiPriority w:val="20"/>
    <w:semiHidden/>
    <w:unhideWhenUsed/>
    <w:qFormat/>
    <w:rsid w:val="00D904CD"/>
    <w:rPr>
      <w:i/>
      <w:iCs/>
    </w:rPr>
  </w:style>
  <w:style w:type="character" w:customStyle="1" w:styleId="Heading7Char">
    <w:name w:val="Heading 7 Char"/>
    <w:basedOn w:val="DefaultParagraphFont"/>
    <w:link w:val="Heading7"/>
    <w:uiPriority w:val="1"/>
    <w:semiHidden/>
    <w:rsid w:val="00FA5F92"/>
    <w:rPr>
      <w:rFonts w:asciiTheme="majorHAnsi" w:eastAsiaTheme="majorEastAsia" w:hAnsiTheme="majorHAnsi" w:cstheme="majorBidi"/>
      <w:i/>
      <w:iCs/>
      <w:color w:val="4F6228" w:themeColor="accent6" w:themeShade="80"/>
      <w:sz w:val="24"/>
    </w:rPr>
  </w:style>
  <w:style w:type="character" w:customStyle="1" w:styleId="Heading8Char">
    <w:name w:val="Heading 8 Char"/>
    <w:basedOn w:val="DefaultParagraphFont"/>
    <w:link w:val="Heading8"/>
    <w:uiPriority w:val="1"/>
    <w:semiHidden/>
    <w:rsid w:val="00D904C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1"/>
    <w:semiHidden/>
    <w:rsid w:val="00D904C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semiHidden/>
    <w:unhideWhenUsed/>
    <w:qFormat/>
    <w:rsid w:val="00D904CD"/>
    <w:pPr>
      <w:ind w:left="720"/>
      <w:contextualSpacing/>
    </w:pPr>
  </w:style>
  <w:style w:type="paragraph" w:styleId="NoSpacing">
    <w:name w:val="No Spacing"/>
    <w:uiPriority w:val="1"/>
    <w:semiHidden/>
    <w:unhideWhenUsed/>
    <w:qFormat/>
    <w:rsid w:val="00D904CD"/>
    <w:pPr>
      <w:spacing w:after="0" w:line="240" w:lineRule="auto"/>
    </w:pPr>
    <w:rPr>
      <w:color w:val="000000" w:themeColor="text1"/>
      <w:sz w:val="24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D904C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D904CD"/>
    <w:rPr>
      <w:i/>
      <w:iCs/>
      <w:color w:val="404040" w:themeColor="text1" w:themeTint="BF"/>
      <w:sz w:val="24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D904CD"/>
    <w:pPr>
      <w:numPr>
        <w:ilvl w:val="1"/>
      </w:numPr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D904CD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D904CD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D904CD"/>
    <w:rPr>
      <w:smallCaps/>
      <w:color w:val="5A5A5A" w:themeColor="text1" w:themeTint="A5"/>
    </w:rPr>
  </w:style>
  <w:style w:type="paragraph" w:styleId="Title">
    <w:name w:val="Title"/>
    <w:basedOn w:val="Normal"/>
    <w:next w:val="Normal"/>
    <w:link w:val="TitleChar"/>
    <w:uiPriority w:val="10"/>
    <w:semiHidden/>
    <w:unhideWhenUsed/>
    <w:qFormat/>
    <w:rsid w:val="00D904CD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D904C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360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nijel%20Jovanovi&#263;\AppData\Roaming\Microsoft\Templates\Letterhead%20(Green%20Wave%20design).dotx" TargetMode="External"/></Relationships>
</file>

<file path=word/theme/theme1.xml><?xml version="1.0" encoding="utf-8"?>
<a:theme xmlns:a="http://schemas.openxmlformats.org/drawingml/2006/main" name="Green Wave">
  <a:themeElements>
    <a:clrScheme name="Custom 24">
      <a:dk1>
        <a:sysClr val="windowText" lastClr="000000"/>
      </a:dk1>
      <a:lt1>
        <a:sysClr val="window" lastClr="FFFFFF"/>
      </a:lt1>
      <a:dk2>
        <a:srgbClr val="2F4158"/>
      </a:dk2>
      <a:lt2>
        <a:srgbClr val="F2F2F2"/>
      </a:lt2>
      <a:accent1>
        <a:srgbClr val="D0DE4E"/>
      </a:accent1>
      <a:accent2>
        <a:srgbClr val="3D5157"/>
      </a:accent2>
      <a:accent3>
        <a:srgbClr val="47653F"/>
      </a:accent3>
      <a:accent4>
        <a:srgbClr val="607E4C"/>
      </a:accent4>
      <a:accent5>
        <a:srgbClr val="78A141"/>
      </a:accent5>
      <a:accent6>
        <a:srgbClr val="9BBB59"/>
      </a:accent6>
      <a:hlink>
        <a:srgbClr val="9BBB59"/>
      </a:hlink>
      <a:folHlink>
        <a:srgbClr val="9BBB59"/>
      </a:folHlink>
    </a:clrScheme>
    <a:fontScheme name="Custom 5">
      <a:majorFont>
        <a:latin typeface="Franklin Gothic Demi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Letterhead (Green Wave design).dotx</Template>
  <TotalTime>130</TotalTime>
  <Pages>8</Pages>
  <Words>495</Words>
  <Characters>2824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Danijel Jovanović</dc:creator>
  <cp:keywords/>
  <dc:description/>
  <cp:lastModifiedBy>Данијел Јовановић</cp:lastModifiedBy>
  <cp:revision>21</cp:revision>
  <dcterms:created xsi:type="dcterms:W3CDTF">2018-10-13T08:05:00Z</dcterms:created>
  <dcterms:modified xsi:type="dcterms:W3CDTF">2018-10-13T10:15:00Z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v-shbahu@microsoft.com</vt:lpwstr>
  </property>
  <property fmtid="{D5CDD505-2E9C-101B-9397-08002B2CF9AE}" pid="5" name="MSIP_Label_f42aa342-8706-4288-bd11-ebb85995028c_SetDate">
    <vt:lpwstr>2018-05-05T08:32:37.1667882Z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  <property fmtid="{D5CDD505-2E9C-101B-9397-08002B2CF9AE}" pid="10" name="ContentTypeId">
    <vt:lpwstr>0x010100AA3F7D94069FF64A86F7DFF56D60E3BE</vt:lpwstr>
  </property>
</Properties>
</file>